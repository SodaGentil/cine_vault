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5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线性表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uc9qi" w:id="0"/>
      <w:r>
        <w:rPr>
          <w:rFonts w:ascii="宋体" w:hAnsi="Times New Roman" w:eastAsia="宋体"/>
        </w:rPr>
        <w:t>顺序表</w:t>
      </w:r>
    </w:p>
    <w:bookmarkEnd w:id="0"/>
    <w:bookmarkStart w:name="ucbe3791c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只有顺序表可以按序号随机存储，且在最后进行插入和删除元素操作时不需要移动任何元素</w:t>
      </w:r>
    </w:p>
    <w:bookmarkEnd w:id="1"/>
    <w:bookmarkStart w:name="uf7915bf6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插入</w:t>
      </w:r>
    </w:p>
    <w:bookmarkEnd w:id="2"/>
    <w:bookmarkStart w:name="ua35cab8b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4"/>
        </w:rPr>
        <w:t>从最后一个元素开始向前移动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，直到插入位置；如果从前往后移动会导致数据被覆盖</w:t>
      </w:r>
    </w:p>
    <w:bookmarkEnd w:id="3"/>
    <w:bookmarkStart w:name="u85552d97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要注意length和数组角标的区别</w:t>
      </w:r>
    </w:p>
    <w:bookmarkEnd w:id="4"/>
    <w:bookmarkStart w:name="kZ0sf" w:id="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单链表--先插屁股再插头</w:t>
      </w:r>
    </w:p>
    <w:bookmarkEnd w:id="5"/>
    <w:bookmarkStart w:name="yibft" w:id="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//定义节点结构——————这个就是火车的一节车厢</w:t>
        <w:br/>
        <w:t>typedef struct Node</w:t>
        <w:br/>
        <w:t>{</w:t>
        <w:br/>
        <w:t xml:space="preserve">    int data;//数据域</w:t>
        <w:br/>
        <w:t xml:space="preserve">    struct Node *next;//指针域</w:t>
        <w:br/>
        <w:t xml:space="preserve">    /*为什么是struct Node* next,而不是int *next</w:t>
        <w:br/>
        <w:t xml:space="preserve">    int* next 表示这个指针只能指向 int 类型的变量（或内存）</w:t>
        <w:br/>
        <w:t xml:space="preserve">    struct Node* next 表示这个指针只能指向 struct Node 类型的变量（或内存）</w:t>
        <w:br/>
        <w:t xml:space="preserve">    */</w:t>
        <w:br/>
        <w:t>}Node;</w:t>
        <w:br/>
        <w:t/>
        <w:br/>
        <w:t>//定义链表结构</w:t>
        <w:br/>
        <w:t xml:space="preserve">typedef struct </w:t>
        <w:br/>
        <w:t>{</w:t>
        <w:br/>
        <w:t xml:space="preserve">    Node *head;//头指针</w:t>
        <w:br/>
        <w:t xml:space="preserve">    int length;//链表长度</w:t>
        <w:br/>
        <w:t>}LinkedList;</w:t>
        <w:br/>
        <w:t/>
        <w:br/>
        <w:t/>
        <w:br/>
        <w:t>//第二种（书上的</w:t>
        <w:br/>
        <w:t>typedef struct Node</w:t>
        <w:br/>
        <w:t>{</w:t>
        <w:br/>
        <w:t xml:space="preserve">    int data;//数据域</w:t>
        <w:br/>
        <w:t xml:space="preserve">    struct Node *next;//指针域</w:t>
        <w:br/>
        <w:t>}Node,*LinkList;</w:t>
        <w:br/>
        <w:t>//Node 节点结构体类型；=typedef struct Node Node;</w:t>
        <w:br/>
        <w:t>//*LinkList指向节点的指针类型 =typedef struct Node *LinkList;</w:t>
        <w:br/>
      </w:r>
    </w:p>
    <w:bookmarkEnd w:id="6"/>
    <w:p>
      <w:pPr>
        <w:spacing w:after="50" w:line="360" w:lineRule="auto" w:beforeLines="100"/>
        <w:ind w:left="0"/>
        <w:jc w:val="left"/>
      </w:pPr>
      <w:bookmarkStart w:name="u97d064b4" w:id="7"/>
      <w:bookmarkEnd w:id="7"/>
      <w:r>
        <w:rPr>
          <w:rFonts w:ascii="宋体" w:hAnsi="Times New Roman" w:eastAsia="宋体"/>
          <w:b/>
          <w:i w:val="false"/>
          <w:color w:val="000000"/>
          <w:sz w:val="24"/>
        </w:rPr>
        <w:t>为什么节点结构体需要带标签名，即：typedef struct Node......</w:t>
      </w:r>
      <w:bookmarkStart w:name="u97d064b4" w:id="8"/>
      <w:bookmarkEnd w:id="8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43924207" w:id="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需要自引用/指向自身类型，才保留标签名——struct Node* next</w:t>
      </w:r>
    </w:p>
    <w:bookmarkEnd w:id="9"/>
    <w:bookmarkStart w:name="ufb437c4b" w:id="10"/>
    <w:bookmarkEnd w:id="10"/>
    <w:bookmarkStart w:name="u4145d9e3" w:id="11"/>
    <w:bookmarkEnd w:id="11"/>
    <w:bookmarkStart w:name="J5DUu" w:id="1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void InitLinkList(LinkList &amp;L)</w:t>
        <w:br/>
        <w:t>L-&gt;head=(Node *)malloc(sizeof(Node));</w:t>
        <w:br/>
        <w:t>L.head-&gt;next=NULL;//L-&gt;head是头指针，头指针指向头结点，给头结点分配内存</w:t>
        <w:br/>
      </w:r>
    </w:p>
    <w:bookmarkEnd w:id="12"/>
    <w:bookmarkStart w:name="ud84f4ba7" w:id="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在C++中用LinkList &amp;L; 在C中用LinkList *L;</w:t>
      </w:r>
    </w:p>
    <w:bookmarkEnd w:id="13"/>
    <w:p>
      <w:pPr>
        <w:spacing w:after="50" w:line="360" w:lineRule="auto" w:beforeLines="100"/>
        <w:ind w:left="0"/>
        <w:jc w:val="left"/>
      </w:pPr>
      <w:bookmarkStart w:name="uc8bbf6c3" w:id="14"/>
      <w:bookmarkEnd w:id="14"/>
      <w:r>
        <w:rPr>
          <w:rFonts w:ascii="宋体" w:hAnsi="Times New Roman" w:eastAsia="宋体"/>
          <w:b/>
          <w:i w:val="false"/>
          <w:color w:val="000000"/>
          <w:sz w:val="22"/>
        </w:rPr>
        <w:t>L的作用解释说明</w:t>
      </w:r>
      <w:bookmarkStart w:name="uc8bbf6c3" w:id="15"/>
      <w:bookmarkEnd w:id="15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5fe67c1d" w:id="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L是一个指针变量；它的作用是</w:t>
      </w:r>
      <w:r>
        <w:rPr>
          <w:rFonts w:ascii="宋体" w:hAnsi="Times New Roman" w:eastAsia="宋体"/>
          <w:b/>
          <w:i w:val="false"/>
          <w:color w:val="000000"/>
          <w:sz w:val="22"/>
        </w:rPr>
        <w:t>存储头结点的内存地址</w:t>
      </w:r>
    </w:p>
    <w:bookmarkEnd w:id="16"/>
    <w:bookmarkStart w:name="ufb1342a5" w:id="17"/>
    <w:bookmarkEnd w:id="17"/>
    <w:bookmarkStart w:name="SqHuj" w:id="1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正确示例：用二级指针作为参数</w:t>
        <w:br/>
        <w:t>void InitList(LineList *L)  // L是指向外部一级指针的指针</w:t>
        <w:br/>
        <w:t>{</w:t>
        <w:br/>
        <w:t xml:space="preserve">    *L = (LineList)malloc(sizeof(Node));  // *L 就是外部的一级指针head，修改它指向新节点</w:t>
        <w:br/>
        <w:t xml:space="preserve">    (*L)-&gt;next = NULL;                    // 初始化头节点的next</w:t>
        <w:br/>
        <w:t>}</w:t>
        <w:br/>
        <w:t/>
        <w:br/>
        <w:t>int main()</w:t>
        <w:br/>
        <w:t>{</w:t>
        <w:br/>
        <w:t xml:space="preserve">    LineList head;  // 一级指针</w:t>
        <w:br/>
        <w:t xml:space="preserve">    InitList(&amp;head); // 传入head的地址（二级指针）</w:t>
        <w:br/>
        <w:t xml:space="preserve">    // 此时head已被正确修改，指向新分配的头节点</w:t>
        <w:br/>
        <w:t xml:space="preserve">    return 0;</w:t>
        <w:br/>
        <w:t>}</w:t>
        <w:br/>
      </w:r>
    </w:p>
    <w:bookmarkEnd w:id="18"/>
    <w:bookmarkStart w:name="u9cb9f8a2" w:id="19"/>
    <w:bookmarkEnd w:id="19"/>
    <w:bookmarkStart w:name="u91eb555f" w:id="20"/>
    <w:bookmarkEnd w:id="20"/>
    <w:bookmarkStart w:name="t7G5m" w:id="2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Node *p=L-&gt;head;</w:t>
        <w:br/>
        <w:t>/*为什么要创建一个临时指针变量，而不用L-&gt;head？</w:t>
        <w:br/>
        <w:t>L无法访问结点的next指针类型————L本身没有next成员</w:t>
        <w:br/>
        <w:t>L的职责是管理链表整体，并非操作单个结点</w:t>
        <w:br/>
      </w:r>
    </w:p>
    <w:bookmarkEnd w:id="21"/>
    <w:bookmarkStart w:name="u7d91edc1" w:id="22"/>
    <w:bookmarkEnd w:id="22"/>
    <w:bookmarkStart w:name="MRtFs" w:id="23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2666"/>
        <w:gridCol w:w="2836"/>
        <w:gridCol w:w="2631"/>
        <w:gridCol w:w="2870"/>
        <w:gridCol w:w="2631"/>
      </w:tblGrid>
      <w:tr>
        <w:trPr>
          <w:trHeight w:val="630" w:hRule="atLeast"/>
        </w:trPr>
        <w:tc>
          <w:tcPr>
            <w:tcW w:w="26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b32e65" w:id="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变量 </w:t>
            </w:r>
          </w:p>
          <w:bookmarkEnd w:id="24"/>
        </w:tc>
        <w:tc>
          <w:tcPr>
            <w:tcW w:w="28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adc9dde" w:id="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类型</w:t>
            </w:r>
          </w:p>
          <w:bookmarkEnd w:id="25"/>
        </w:tc>
        <w:tc>
          <w:tcPr>
            <w:tcW w:w="263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3b55000" w:id="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指向的对象</w:t>
            </w:r>
          </w:p>
          <w:bookmarkEnd w:id="26"/>
        </w:tc>
        <w:tc>
          <w:tcPr>
            <w:tcW w:w="28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964d643" w:id="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存储的核心内容</w:t>
            </w:r>
          </w:p>
          <w:bookmarkEnd w:id="27"/>
        </w:tc>
        <w:tc>
          <w:tcPr>
            <w:tcW w:w="263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f8aef0e" w:id="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用途</w:t>
            </w:r>
          </w:p>
          <w:bookmarkEnd w:id="28"/>
        </w:tc>
      </w:tr>
      <w:tr>
        <w:trPr>
          <w:trHeight w:val="495" w:hRule="atLeast"/>
        </w:trPr>
        <w:tc>
          <w:tcPr>
            <w:tcW w:w="26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44c080b" w:id="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L</w:t>
            </w:r>
          </w:p>
          <w:bookmarkEnd w:id="29"/>
        </w:tc>
        <w:tc>
          <w:tcPr>
            <w:tcW w:w="28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c2da7e8" w:id="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LinkList *</w:t>
            </w:r>
          </w:p>
          <w:bookmarkEnd w:id="30"/>
        </w:tc>
        <w:tc>
          <w:tcPr>
            <w:tcW w:w="263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dab52b0" w:id="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整个链表的结构体实例</w:t>
            </w:r>
          </w:p>
          <w:bookmarkEnd w:id="31"/>
        </w:tc>
        <w:tc>
          <w:tcPr>
            <w:tcW w:w="28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5efe239" w:id="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只有两个成员：</w:t>
            </w:r>
          </w:p>
          <w:bookmarkEnd w:id="32"/>
          <w:bookmarkStart w:name="u1d56ad5b" w:id="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L-&gt;head（节点指针）、</w:t>
            </w:r>
          </w:p>
          <w:bookmarkEnd w:id="33"/>
          <w:bookmarkStart w:name="u5ad94abd" w:id="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L-&gt;length（整数）</w:t>
            </w:r>
          </w:p>
          <w:bookmarkEnd w:id="34"/>
        </w:tc>
        <w:tc>
          <w:tcPr>
            <w:tcW w:w="263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913182c" w:id="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管理链表整体（如获取长度、访问头指针）</w:t>
            </w:r>
          </w:p>
          <w:bookmarkEnd w:id="35"/>
        </w:tc>
      </w:tr>
      <w:tr>
        <w:trPr>
          <w:trHeight w:val="495" w:hRule="atLeast"/>
        </w:trPr>
        <w:tc>
          <w:tcPr>
            <w:tcW w:w="26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9958c7d" w:id="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</w:t>
            </w:r>
          </w:p>
          <w:bookmarkEnd w:id="36"/>
        </w:tc>
        <w:tc>
          <w:tcPr>
            <w:tcW w:w="28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b326184" w:id="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Node *</w:t>
            </w:r>
          </w:p>
          <w:bookmarkEnd w:id="37"/>
        </w:tc>
        <w:tc>
          <w:tcPr>
            <w:tcW w:w="263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a0050e6" w:id="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链表中的单个节点 </w:t>
            </w:r>
          </w:p>
          <w:bookmarkEnd w:id="38"/>
        </w:tc>
        <w:tc>
          <w:tcPr>
            <w:tcW w:w="28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07be2e7" w:id="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节点的核心信息：</w:t>
            </w:r>
          </w:p>
          <w:bookmarkEnd w:id="39"/>
          <w:bookmarkStart w:name="ud86a9cdc" w:id="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p-&gt;data（数据）、</w:t>
            </w:r>
          </w:p>
          <w:bookmarkEnd w:id="40"/>
          <w:bookmarkStart w:name="u45d254d0" w:id="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p-&gt;next（下一个节点指针）</w:t>
            </w:r>
          </w:p>
          <w:bookmarkEnd w:id="41"/>
        </w:tc>
        <w:tc>
          <w:tcPr>
            <w:tcW w:w="263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d590c83" w:id="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遍历节点、访问节点数据、操作节点指针</w:t>
            </w:r>
          </w:p>
          <w:bookmarkEnd w:id="42"/>
        </w:tc>
      </w:tr>
    </w:tbl>
    <w:bookmarkEnd w:id="23"/>
    <w:bookmarkStart w:name="u3ff401fd" w:id="43"/>
    <w:bookmarkEnd w:id="43"/>
    <w:bookmarkStart w:name="IHUWG" w:id="4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Node *newNode =(Node *)malloc(sizeof(Node));</w:t>
        <w:br/>
      </w:r>
    </w:p>
    <w:bookmarkEnd w:id="4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e77e7083" w:id="45"/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malloc</w:t>
        </w:r>
      </w:hyperlink>
      <w:r>
        <w:rPr>
          <w:rFonts w:ascii="宋体" w:hAnsi="Times New Roman" w:eastAsia="宋体"/>
          <w:b w:val="false"/>
          <w:i w:val="false"/>
          <w:color w:val="808080"/>
          <w:sz w:val="22"/>
        </w:rPr>
        <w:t>函数解释</w:t>
      </w:r>
    </w:p>
    <w:bookmarkEnd w:id="45"/>
    <w:bookmarkStart w:name="u0915650d" w:id="46"/>
    <w:bookmarkEnd w:id="46"/>
    <w:bookmarkStart w:name="gKEb0" w:id="4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按序号查找结点</w:t>
      </w:r>
    </w:p>
    <w:bookmarkEnd w:id="47"/>
    <w:bookmarkStart w:name="SARP4" w:id="4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ListNode GetElem(ListNode L,int i){</w:t>
        <w:br/>
        <w:t/>
        <w:br/>
        <w:t xml:space="preserve">    LNode *p=L;</w:t>
        <w:br/>
        <w:t xml:space="preserve">    int j=0;</w:t>
        <w:br/>
        <w:t/>
        <w:br/>
        <w:t xml:space="preserve">    while(p!=NULL &amp;&amp; j&lt;i){</w:t>
        <w:br/>
        <w:t/>
        <w:br/>
        <w:t xml:space="preserve">        p=p-&gt;next;</w:t>
        <w:br/>
        <w:t xml:space="preserve">        j++;</w:t>
        <w:br/>
        <w:t xml:space="preserve">    }</w:t>
        <w:br/>
        <w:t xml:space="preserve">    return p;</w:t>
        <w:br/>
        <w:t>}</w:t>
        <w:br/>
      </w:r>
    </w:p>
    <w:bookmarkEnd w:id="48"/>
    <w:bookmarkStart w:name="uc6745b16" w:id="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ListNode=LNode * </w:t>
      </w:r>
    </w:p>
    <w:bookmarkEnd w:id="49"/>
    <w:bookmarkStart w:name="ua3d8ff36" w:id="50"/>
    <w:bookmarkEnd w:id="50"/>
    <w:p>
      <w:pPr>
        <w:spacing w:after="50" w:line="360" w:lineRule="auto" w:beforeLines="100"/>
        <w:ind w:left="0"/>
        <w:jc w:val="left"/>
      </w:pPr>
      <w:bookmarkStart w:name="u51819fe4" w:id="51"/>
      <w:bookmarkEnd w:id="51"/>
      <w:r>
        <w:rPr>
          <w:rFonts w:ascii="宋体" w:hAnsi="Times New Roman" w:eastAsia="宋体"/>
          <w:b/>
          <w:i w:val="false"/>
          <w:color w:val="000000"/>
          <w:sz w:val="22"/>
        </w:rPr>
        <w:t>问题1：为什么该函数用ListNode GetElem 而不是 bool GetElem...</w:t>
      </w:r>
      <w:bookmarkStart w:name="u51819fe4" w:id="52"/>
      <w:bookmarkEnd w:id="52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83e5e622" w:id="5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该函数的目的是 “获取节点本身”——</w:t>
      </w:r>
      <w:r>
        <w:rPr>
          <w:rFonts w:ascii="宋体" w:hAnsi="Times New Roman" w:eastAsia="宋体"/>
          <w:b/>
          <w:i w:val="false"/>
          <w:color w:val="000000"/>
          <w:sz w:val="24"/>
        </w:rPr>
        <w:t>找到该结点，并返回该结点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，而非仅仅 “判断是否存在节点“</w:t>
      </w:r>
    </w:p>
    <w:bookmarkEnd w:id="53"/>
    <w:bookmarkStart w:name="ufce3218d" w:id="54"/>
    <w:bookmarkEnd w:id="54"/>
    <w:p>
      <w:pPr>
        <w:spacing w:after="50" w:line="360" w:lineRule="auto" w:beforeLines="100"/>
        <w:ind w:left="0"/>
        <w:jc w:val="left"/>
      </w:pPr>
      <w:bookmarkStart w:name="uca454799" w:id="55"/>
      <w:bookmarkEnd w:id="55"/>
      <w:r>
        <w:rPr>
          <w:rFonts w:ascii="宋体" w:hAnsi="Times New Roman" w:eastAsia="宋体"/>
          <w:b/>
          <w:i w:val="false"/>
          <w:color w:val="000000"/>
          <w:sz w:val="24"/>
        </w:rPr>
        <w:t>问题2：为什么该函数用ListNode L 而不是LNode L ?</w:t>
      </w:r>
      <w:bookmarkStart w:name="uca454799" w:id="56"/>
      <w:bookmarkEnd w:id="56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333b6290" w:id="5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ListNode 是一个</w:t>
      </w:r>
      <w:r>
        <w:rPr>
          <w:rFonts w:ascii="宋体" w:hAnsi="Times New Roman" w:eastAsia="宋体"/>
          <w:b/>
          <w:i w:val="false"/>
          <w:color w:val="000000"/>
          <w:sz w:val="24"/>
        </w:rPr>
        <w:t>指针类型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；LNode 是</w:t>
      </w:r>
      <w:r>
        <w:rPr>
          <w:rFonts w:ascii="宋体" w:hAnsi="Times New Roman" w:eastAsia="宋体"/>
          <w:b/>
          <w:i w:val="false"/>
          <w:color w:val="000000"/>
          <w:sz w:val="24"/>
        </w:rPr>
        <w:t>结构体变量</w:t>
      </w:r>
    </w:p>
    <w:bookmarkEnd w:id="57"/>
    <w:bookmarkStart w:name="u6a816fbd" w:id="5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ListNode L 存储的是头结点的地址，通过L-&gt;next 能够访问后续结点</w:t>
      </w:r>
    </w:p>
    <w:bookmarkEnd w:id="58"/>
    <w:bookmarkStart w:name="u6454fb7a" w:id="5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LNode L 是具体的一个结点，无法访问后续结点</w:t>
      </w:r>
    </w:p>
    <w:bookmarkEnd w:id="59"/>
    <w:bookmarkStart w:name="u8c9398df" w:id="60"/>
    <w:bookmarkEnd w:id="60"/>
    <w:p>
      <w:pPr>
        <w:spacing w:after="50" w:line="360" w:lineRule="auto" w:beforeLines="100"/>
        <w:ind w:left="0"/>
        <w:jc w:val="left"/>
      </w:pPr>
      <w:bookmarkStart w:name="uf2d23dcf" w:id="61"/>
      <w:bookmarkEnd w:id="61"/>
      <w:r>
        <w:rPr>
          <w:rFonts w:ascii="宋体" w:hAnsi="Times New Roman" w:eastAsia="宋体"/>
          <w:b/>
          <w:i w:val="false"/>
          <w:color w:val="000000"/>
          <w:sz w:val="22"/>
        </w:rPr>
        <w:t>问题3：为什么函数中用的是ListNode L,而不是LNode &amp;L ？</w:t>
      </w:r>
      <w:bookmarkStart w:name="uf2d23dcf" w:id="62"/>
      <w:bookmarkEnd w:id="62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f75a92f4" w:id="6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ListNode L ---这是指针类型</w:t>
      </w:r>
    </w:p>
    <w:bookmarkEnd w:id="63"/>
    <w:bookmarkStart w:name="ub62b4d97" w:id="6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LNode &amp;L ---这是引用类型</w:t>
      </w:r>
    </w:p>
    <w:bookmarkEnd w:id="64"/>
    <w:bookmarkStart w:name="u515c876a" w:id="65"/>
    <w:bookmarkEnd w:id="65"/>
    <w:bookmarkStart w:name="u5447bb89" w:id="66"/>
    <w:bookmarkEnd w:id="66"/>
    <w:bookmarkStart w:name="hBs1R" w:id="6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插入结点</w:t>
      </w:r>
    </w:p>
    <w:bookmarkEnd w:id="67"/>
    <w:bookmarkStart w:name="uff15913a" w:id="68"/>
    <w:bookmarkEnd w:id="68"/>
    <w:bookmarkStart w:name="ehTbp" w:id="6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bool ListInsert(ListNode &amp;L,int i,int e){</w:t>
        <w:br/>
        <w:t/>
        <w:br/>
        <w:t xml:space="preserve">    ListNode p=L;</w:t>
        <w:br/>
        <w:t/>
        <w:br/>
        <w:t xml:space="preserve">    int j=0;</w:t>
        <w:br/>
        <w:t/>
        <w:br/>
        <w:t xml:space="preserve">    //移动到第i-1个结点</w:t>
        <w:br/>
        <w:t xml:space="preserve">    while(p!=NULL &amp;&amp; j&lt;i-1){</w:t>
        <w:br/>
        <w:t/>
        <w:br/>
        <w:t xml:space="preserve">        p=p-&gt;next;</w:t>
        <w:br/>
        <w:t xml:space="preserve">        j++;</w:t>
        <w:br/>
        <w:t xml:space="preserve">    }</w:t>
        <w:br/>
        <w:t/>
        <w:br/>
        <w:t xml:space="preserve">    if(p==NULL){</w:t>
        <w:br/>
        <w:t xml:space="preserve">        return false;</w:t>
        <w:br/>
        <w:t xml:space="preserve">    }</w:t>
        <w:br/>
        <w:t/>
        <w:br/>
        <w:t xml:space="preserve">    ListNode s=(ListNode)malloc(sizeof(ListNode));</w:t>
        <w:br/>
        <w:t/>
        <w:br/>
        <w:t xml:space="preserve">    s-&gt;data=e;</w:t>
        <w:br/>
        <w:t xml:space="preserve">    s-&gt;next=p-&gt;next;</w:t>
        <w:br/>
        <w:t xml:space="preserve">    p-&gt;next=s;</w:t>
        <w:br/>
        <w:t/>
        <w:br/>
        <w:t xml:space="preserve">    return true;</w:t>
        <w:br/>
        <w:t>}</w:t>
        <w:br/>
      </w:r>
    </w:p>
    <w:bookmarkEnd w:id="69"/>
    <w:bookmarkStart w:name="u320bdd1f" w:id="70"/>
    <w:bookmarkEnd w:id="70"/>
    <w:p>
      <w:pPr>
        <w:spacing w:after="50" w:line="360" w:lineRule="auto" w:beforeLines="100"/>
        <w:ind w:left="0"/>
        <w:jc w:val="left"/>
      </w:pPr>
      <w:bookmarkStart w:name="uf8acecfa" w:id="71"/>
      <w:bookmarkEnd w:id="71"/>
      <w:r>
        <w:rPr>
          <w:rFonts w:ascii="宋体" w:hAnsi="Times New Roman" w:eastAsia="宋体"/>
          <w:b/>
          <w:i w:val="false"/>
          <w:color w:val="000000"/>
          <w:sz w:val="22"/>
        </w:rPr>
        <w:t>ListNode L与ListNode &amp;L的区别</w:t>
      </w:r>
      <w:bookmarkStart w:name="uf8acecfa" w:id="72"/>
      <w:bookmarkEnd w:id="72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8bff89ee" w:id="7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ListNode L只能在链表中间或末尾插入，不能在第一个位置插入（头指针），即使插入了也不生效</w:t>
      </w:r>
    </w:p>
    <w:bookmarkEnd w:id="73"/>
    <w:bookmarkStart w:name="ucf3cc893" w:id="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ListNode &amp;L万能通用，啥位置都能用——推荐直接用这个</w:t>
      </w:r>
    </w:p>
    <w:bookmarkEnd w:id="74"/>
    <w:bookmarkStart w:name="ud3afdf4a" w:id="75"/>
    <w:bookmarkEnd w:id="75"/>
    <w:p>
      <w:pPr>
        <w:spacing w:after="50" w:line="360" w:lineRule="auto" w:beforeLines="100"/>
        <w:ind w:left="0"/>
        <w:jc w:val="left"/>
      </w:pPr>
      <w:bookmarkStart w:name="ua613b240" w:id="76"/>
      <w:bookmarkEnd w:id="76"/>
      <w:r>
        <w:rPr>
          <w:rFonts w:ascii="宋体" w:hAnsi="Times New Roman" w:eastAsia="宋体"/>
          <w:b/>
          <w:i w:val="false"/>
          <w:color w:val="000000"/>
          <w:sz w:val="22"/>
        </w:rPr>
        <w:t>什么时候p==NULL ？？</w:t>
      </w:r>
      <w:bookmarkStart w:name="ua613b240" w:id="77"/>
      <w:bookmarkEnd w:id="77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1e406c0a" w:id="78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当找不到i-1个结点的时候，即插入位置 </w:t>
      </w:r>
      <w:r>
        <w:rPr>
          <w:rFonts w:ascii="宋体" w:hAnsi="Times New Roman" w:eastAsia="宋体"/>
          <w:b w:val="false"/>
          <w:i/>
          <w:color w:val="000000"/>
          <w:sz w:val="22"/>
        </w:rPr>
        <w:t xml:space="preserve">i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超出了链表的合法范围的时候</w:t>
      </w:r>
    </w:p>
    <w:bookmarkEnd w:id="78"/>
    <w:bookmarkStart w:name="uc2265e4c" w:id="79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链表为空表</w:t>
      </w:r>
    </w:p>
    <w:bookmarkEnd w:id="79"/>
    <w:bookmarkStart w:name="ue7235640" w:id="80"/>
    <w:bookmarkEnd w:id="80"/>
    <w:bookmarkStart w:name="s2KYp" w:id="8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删除结点</w:t>
      </w:r>
    </w:p>
    <w:bookmarkEnd w:id="81"/>
    <w:bookmarkStart w:name="u5868ba66" w:id="82"/>
    <w:bookmarkEnd w:id="82"/>
    <w:bookmarkStart w:name="tM90G" w:id="8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bool ListDelete(ListNode &amp;L,int i,int &amp;e){</w:t>
        <w:br/>
        <w:t/>
        <w:br/>
        <w:t xml:space="preserve">    ListNode p=L;</w:t>
        <w:br/>
        <w:t/>
        <w:br/>
        <w:t xml:space="preserve">    int j=0;</w:t>
        <w:br/>
        <w:t xml:space="preserve">    //移动到i-1位置</w:t>
        <w:br/>
        <w:t xml:space="preserve">    while(p!=NULL &amp;&amp; j&lt;i-1 ){</w:t>
        <w:br/>
        <w:t/>
        <w:br/>
        <w:t xml:space="preserve">        p=p-&gt;next;</w:t>
        <w:br/>
        <w:t xml:space="preserve">        j++;</w:t>
        <w:br/>
        <w:t xml:space="preserve">    }</w:t>
        <w:br/>
        <w:t/>
        <w:br/>
        <w:t xml:space="preserve">    if(p==NULL || p-&gt;next==NULL){</w:t>
        <w:br/>
        <w:t xml:space="preserve">        return false;</w:t>
        <w:br/>
        <w:t xml:space="preserve">    }</w:t>
        <w:br/>
        <w:t/>
        <w:br/>
        <w:t xml:space="preserve">    ListNode s=p-&gt;next;</w:t>
        <w:br/>
        <w:t xml:space="preserve">    e=s-&gt;data;</w:t>
        <w:br/>
        <w:t xml:space="preserve">    p-&gt;next=s-&gt;next;</w:t>
        <w:br/>
        <w:t/>
        <w:br/>
        <w:t xml:space="preserve">    return true;</w:t>
        <w:br/>
        <w:t>}</w:t>
        <w:br/>
      </w:r>
    </w:p>
    <w:bookmarkEnd w:id="83"/>
    <w:bookmarkStart w:name="uf361cff8" w:id="84"/>
    <w:bookmarkEnd w:id="84"/>
    <w:p>
      <w:pPr>
        <w:spacing w:after="50" w:line="360" w:lineRule="auto" w:beforeLines="100"/>
        <w:ind w:left="0"/>
        <w:jc w:val="left"/>
      </w:pPr>
      <w:bookmarkStart w:name="ub028c608" w:id="85"/>
      <w:bookmarkEnd w:id="85"/>
      <w:r>
        <w:rPr>
          <w:rFonts w:ascii="宋体" w:hAnsi="Times New Roman" w:eastAsia="宋体"/>
          <w:b/>
          <w:i w:val="false"/>
          <w:color w:val="000000"/>
          <w:sz w:val="22"/>
        </w:rPr>
        <w:t>条件判断的时候：p==NULL || p-&gt;next==NULL为什么这里有两个条件</w:t>
      </w:r>
      <w:bookmarkStart w:name="ub028c608" w:id="86"/>
      <w:bookmarkEnd w:id="86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f0bf3da8" w:id="87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p==NULL 这是找不到第 i-1 个结点</w:t>
      </w:r>
    </w:p>
    <w:bookmarkEnd w:id="87"/>
    <w:bookmarkStart w:name="u1637f449" w:id="88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p-&gt;next == NULL 这是第 i 个结点不存在</w:t>
      </w:r>
    </w:p>
    <w:bookmarkEnd w:id="88"/>
    <w:bookmarkStart w:name="u10c3bee9" w:id="89"/>
    <w:bookmarkEnd w:id="89"/>
    <w:bookmarkStart w:name="lzSwH" w:id="9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用头插法创建单链表</w:t>
      </w:r>
    </w:p>
    <w:bookmarkEnd w:id="90"/>
    <w:bookmarkStart w:name="u973f9cfb" w:id="9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</w:p>
    <w:bookmarkEnd w:id="91"/>
    <w:bookmarkStart w:name="M7M0B" w:id="9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ListNode List_HeardInsert(ListNode &amp;L){</w:t>
        <w:br/>
        <w:t/>
        <w:br/>
        <w:t xml:space="preserve">    ListNode s;int x;</w:t>
        <w:br/>
        <w:t xml:space="preserve">    L=(ListNode)malloc(sizeof(LNode));</w:t>
        <w:br/>
        <w:t xml:space="preserve">    L-&gt;next=NULL;//头结点的next为空</w:t>
        <w:br/>
        <w:t/>
        <w:br/>
        <w:t xml:space="preserve">    scanf("%d",&amp;x);//输入数据</w:t>
        <w:br/>
        <w:t/>
        <w:br/>
        <w:t xml:space="preserve">    while(x!=9999){</w:t>
        <w:br/>
        <w:t/>
        <w:br/>
        <w:t xml:space="preserve">        s=(ListNode)malloc(sizeof(LNode));</w:t>
        <w:br/>
        <w:t xml:space="preserve">        s-&gt;data=x;</w:t>
        <w:br/>
        <w:t xml:space="preserve">        s-&gt;next=L-&gt;next;//将原头结点的next变成s的next</w:t>
        <w:br/>
        <w:t xml:space="preserve">        L-&gt;next=s;//更新头节点的next</w:t>
        <w:br/>
        <w:t xml:space="preserve">        scanf("%d",&amp;x);</w:t>
        <w:br/>
        <w:t/>
        <w:br/>
        <w:t xml:space="preserve">    }</w:t>
        <w:br/>
        <w:t xml:space="preserve">    return L;</w:t>
        <w:br/>
        <w:t>}</w:t>
        <w:br/>
      </w:r>
    </w:p>
    <w:bookmarkEnd w:id="92"/>
    <w:p>
      <w:pPr>
        <w:spacing w:after="50" w:line="360" w:lineRule="auto" w:beforeLines="100"/>
        <w:ind w:left="0"/>
        <w:jc w:val="left"/>
      </w:pPr>
      <w:bookmarkStart w:name="u50d5babb" w:id="93"/>
      <w:bookmarkEnd w:id="93"/>
      <w:r>
        <w:rPr>
          <w:rFonts w:ascii="宋体" w:hAnsi="Times New Roman" w:eastAsia="宋体"/>
          <w:b/>
          <w:i w:val="false"/>
          <w:color w:val="000000"/>
          <w:sz w:val="22"/>
        </w:rPr>
        <w:t xml:space="preserve"> L=(ListNode)malloc(sizeof(LNode));为什么要给L分配内存</w:t>
      </w:r>
      <w:bookmarkStart w:name="u50d5babb" w:id="94"/>
      <w:bookmarkEnd w:id="94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2978eaaf" w:id="9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L是一个指针变量；它的作用是</w:t>
      </w:r>
      <w:r>
        <w:rPr>
          <w:rFonts w:ascii="宋体" w:hAnsi="Times New Roman" w:eastAsia="宋体"/>
          <w:b/>
          <w:i w:val="false"/>
          <w:color w:val="000000"/>
          <w:sz w:val="22"/>
        </w:rPr>
        <w:t>存储头结点的内存地址</w:t>
      </w:r>
    </w:p>
    <w:bookmarkEnd w:id="95"/>
    <w:bookmarkStart w:name="u1aee39d8" w:id="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L=(ListNode)malloc(sizeof(LNode))---L指向了新分配的内存，即头结点</w:t>
      </w:r>
    </w:p>
    <w:bookmarkEnd w:id="96"/>
    <w:bookmarkStart w:name="u8c9ec419" w:id="97"/>
    <w:bookmarkEnd w:id="97"/>
    <w:bookmarkStart w:name="QpJPB" w:id="9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用尾插法创建单链表</w:t>
      </w:r>
    </w:p>
    <w:bookmarkEnd w:id="98"/>
    <w:bookmarkStart w:name="u3636222f" w:id="99"/>
    <w:bookmarkEnd w:id="99"/>
    <w:bookmarkStart w:name="rbpVp" w:id="10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ListNode List_TailInset(ListNode &amp;L){</w:t>
        <w:br/>
        <w:t xml:space="preserve">    int x;</w:t>
        <w:br/>
        <w:t xml:space="preserve">    L=(ListNode)malloc(sizeof(LNode));</w:t>
        <w:br/>
        <w:t/>
        <w:br/>
        <w:t xml:space="preserve">    ListNode s,r=L;</w:t>
        <w:br/>
        <w:t xml:space="preserve">    scanf("%d",&amp;x);</w:t>
        <w:br/>
        <w:t/>
        <w:br/>
        <w:t xml:space="preserve">    while(x!=9999){</w:t>
        <w:br/>
        <w:t/>
        <w:br/>
        <w:t xml:space="preserve">        s=(ListNode)malloc(sizeof(LNode));</w:t>
        <w:br/>
        <w:t xml:space="preserve">        s-&gt;data=x;</w:t>
        <w:br/>
        <w:t/>
        <w:br/>
        <w:t xml:space="preserve">        //关键</w:t>
        <w:br/>
        <w:t xml:space="preserve">        r-&gt;next=s;//连接节点</w:t>
        <w:br/>
        <w:t xml:space="preserve">        r=s;//更新尾节点</w:t>
        <w:br/>
        <w:t xml:space="preserve">        scanf("%d",&amp;x);</w:t>
        <w:br/>
        <w:t xml:space="preserve">    }</w:t>
        <w:br/>
        <w:t xml:space="preserve">    r-&gt;next=NULL;</w:t>
        <w:br/>
        <w:t/>
        <w:br/>
        <w:t xml:space="preserve">    return L;</w:t>
        <w:br/>
        <w:t>}</w:t>
        <w:br/>
      </w:r>
    </w:p>
    <w:bookmarkEnd w:id="100"/>
    <w:bookmarkStart w:name="u1ae34630" w:id="101"/>
    <w:bookmarkEnd w:id="101"/>
    <w:p>
      <w:pPr>
        <w:spacing w:after="50" w:line="360" w:lineRule="auto" w:beforeLines="100"/>
        <w:ind w:left="0"/>
        <w:jc w:val="left"/>
      </w:pPr>
      <w:bookmarkStart w:name="u6509d025" w:id="102"/>
      <w:bookmarkEnd w:id="102"/>
      <w:r>
        <w:rPr>
          <w:rFonts w:ascii="宋体" w:hAnsi="Times New Roman" w:eastAsia="宋体"/>
          <w:b/>
          <w:i w:val="false"/>
          <w:color w:val="000000"/>
          <w:sz w:val="24"/>
        </w:rPr>
        <w:t>ListNode s,r=L;解释一下这段代码的作用</w:t>
      </w:r>
      <w:bookmarkStart w:name="u6509d025" w:id="103"/>
      <w:bookmarkEnd w:id="103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7d5d2f7f" w:id="10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s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会指向一个</w:t>
      </w:r>
      <w:r>
        <w:rPr>
          <w:rFonts w:ascii="宋体" w:hAnsi="Times New Roman" w:eastAsia="宋体"/>
          <w:b/>
          <w:i w:val="false"/>
          <w:color w:val="000000"/>
          <w:sz w:val="24"/>
        </w:rPr>
        <w:t>新分配的节点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（用来存储用户输入的 x）</w:t>
      </w:r>
    </w:p>
    <w:bookmarkEnd w:id="104"/>
    <w:bookmarkStart w:name="ub0114590" w:id="10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而ListNode r=L 是尾指针，负责定位链表尾部；一开始头结点就是初始尾部</w:t>
      </w:r>
    </w:p>
    <w:bookmarkEnd w:id="105"/>
    <w:bookmarkStart w:name="u2a53fc26" w:id="106"/>
    <w:bookmarkEnd w:id="106"/>
    <w:p>
      <w:pPr>
        <w:spacing w:after="50" w:line="360" w:lineRule="auto" w:beforeLines="100"/>
        <w:ind w:left="0"/>
        <w:jc w:val="left"/>
      </w:pPr>
      <w:bookmarkStart w:name="ud4443bcb" w:id="107"/>
      <w:bookmarkEnd w:id="107"/>
      <w:r>
        <w:rPr>
          <w:rFonts w:ascii="宋体" w:hAnsi="Times New Roman" w:eastAsia="宋体"/>
          <w:b/>
          <w:i w:val="false"/>
          <w:color w:val="000000"/>
          <w:sz w:val="22"/>
        </w:rPr>
        <w:t>r-&gt;next=s; r=s;解释一下这段代码的作用</w:t>
      </w:r>
      <w:bookmarkStart w:name="ud4443bcb" w:id="108"/>
      <w:bookmarkEnd w:id="108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</w:p>
    <w:bookmarkStart w:name="u4224d10f" w:id="109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r-&gt;next=s; ----这是把新结点连接在当前尾部结点的后面</w:t>
      </w:r>
    </w:p>
    <w:bookmarkEnd w:id="109"/>
    <w:bookmarkStart w:name="uaad21b93" w:id="110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r=s; ---更新 r 指针的指向，让其从原来的尾部结点跳转至新的尾部结点</w:t>
      </w:r>
    </w:p>
    <w:bookmarkEnd w:id="110"/>
    <w:bookmarkStart w:name="ud7a8ba0d" w:id="111"/>
    <w:bookmarkEnd w:id="111"/>
    <w:bookmarkStart w:name="u2d159847" w:id="112"/>
    <w:bookmarkEnd w:id="112"/>
    <w:bookmarkStart w:name="ucbb08756" w:id="113"/>
    <w:p>
      <w:pPr>
        <w:spacing w:after="50" w:line="360" w:lineRule="auto" w:beforeLines="100"/>
        <w:ind w:left="0"/>
        <w:jc w:val="left"/>
      </w:pPr>
      <w:bookmarkStart w:name="ud4961fb6" w:id="114"/>
      <w:r>
        <w:rPr>
          <w:rFonts w:eastAsia="宋体" w:ascii="宋体"/>
        </w:rPr>
        <w:drawing>
          <wp:inline distT="0" distB="0" distL="0" distR="0">
            <wp:extent cx="5841999" cy="330048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16933" cy="718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4"/>
    </w:p>
    <w:bookmarkEnd w:id="113"/>
    <w:bookmarkStart w:name="u4de6b7cd" w:id="1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如果不带头结点，插入/删除第一个结点需要更改头指针</w:t>
      </w:r>
    </w:p>
    <w:bookmarkEnd w:id="115"/>
    <w:bookmarkStart w:name="uf529c276" w:id="116"/>
    <w:bookmarkEnd w:id="116"/>
    <w:bookmarkStart w:name="Mwa9L" w:id="11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双链表</w:t>
      </w:r>
    </w:p>
    <w:bookmarkEnd w:id="117"/>
    <w:bookmarkStart w:name="u99cc4c27" w:id="118"/>
    <w:bookmarkEnd w:id="118"/>
    <w:bookmarkStart w:name="yvzVs" w:id="11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 xml:space="preserve"/>
        <w:t>#include &lt;stdio.h&gt;</w:t>
        <w:br/>
        <w:t>#include &lt;stdlib.h&gt;</w:t>
        <w:br/>
        <w:t/>
        <w:br/>
        <w:t>// 定义双链表节点结构</w:t>
        <w:br/>
        <w:t>typedef struct DNode {</w:t>
        <w:br/>
        <w:t xml:space="preserve">    int data;               // 节点数据</w:t>
        <w:br/>
        <w:t xml:space="preserve">    struct DNode *prior;    // 前驱指针（指向前面的节点）</w:t>
        <w:br/>
        <w:t xml:space="preserve">    struct DNode *next;     // 后继指针（指向后面的节点）</w:t>
        <w:br/>
        <w:t>} DNode, *DLinkList;</w:t>
        <w:br/>
        <w:t/>
        <w:br/>
        <w:t>// 初始化双链表（创建头节点）</w:t>
        <w:br/>
        <w:t>DLinkList InitList() {</w:t>
        <w:br/>
        <w:t xml:space="preserve">    DLinkList L = (DNode*)malloc(sizeof(DNode));</w:t>
        <w:br/>
        <w:t xml:space="preserve">    if (L == NULL) {</w:t>
        <w:br/>
        <w:t xml:space="preserve">        printf("内存分配失败\n");</w:t>
        <w:br/>
        <w:t xml:space="preserve">        return NULL;</w:t>
        <w:br/>
        <w:t xml:space="preserve">    }</w:t>
        <w:br/>
        <w:t xml:space="preserve">    L-&gt;prior = NULL;  // 头节点的前驱为NULL</w:t>
        <w:br/>
        <w:t xml:space="preserve">    L-&gt;next = NULL;   // 头节点的后继为NULL（空表）</w:t>
        <w:br/>
        <w:t xml:space="preserve">    return L;</w:t>
        <w:br/>
        <w:t>}</w:t>
        <w:br/>
        <w:t/>
        <w:br/>
        <w:t>// 在双链表的第i个位置插入元素e</w:t>
        <w:br/>
        <w:t>// 成功返回1，失败返回0</w:t>
        <w:br/>
        <w:t>int ListInsert(DLinkList L, int i, int e) {</w:t>
        <w:br/>
        <w:t xml:space="preserve">    // 1. 检查插入位置合法性（i至少为1）</w:t>
        <w:br/>
        <w:t xml:space="preserve">    if (i &lt; 1) {</w:t>
        <w:br/>
        <w:t xml:space="preserve">        return 0;</w:t>
        <w:br/>
        <w:t xml:space="preserve">    }</w:t>
        <w:br/>
        <w:t xml:space="preserve">    </w:t>
        <w:br/>
        <w:t xml:space="preserve">    // 2. 找到第i-1个节点（插入位置的前驱）</w:t>
        <w:br/>
        <w:t xml:space="preserve">    DNode *p = L;  // p从表头开始</w:t>
        <w:br/>
        <w:t xml:space="preserve">    int j = 0;     // 记录当前是第几个节点（头节点为0）</w:t>
        <w:br/>
        <w:t xml:space="preserve">    </w:t>
        <w:br/>
        <w:t xml:space="preserve">    // 循环找到第i-1个节点</w:t>
        <w:br/>
        <w:t xml:space="preserve">    while (p != NULL &amp;&amp; j &lt; i-1) {</w:t>
        <w:br/>
        <w:t xml:space="preserve">        p = p-&gt;next;</w:t>
        <w:br/>
        <w:t xml:space="preserve">        j++;</w:t>
        <w:br/>
        <w:t xml:space="preserve">    }</w:t>
        <w:br/>
        <w:t xml:space="preserve">    </w:t>
        <w:br/>
        <w:t xml:space="preserve">    // 3. 如果p为NULL，说明i超过了链表长度，插入失败</w:t>
        <w:br/>
        <w:t xml:space="preserve">    if (p == NULL) {</w:t>
        <w:br/>
        <w:t xml:space="preserve">        return 0;</w:t>
        <w:br/>
        <w:t xml:space="preserve">    }</w:t>
        <w:br/>
        <w:t xml:space="preserve">    </w:t>
        <w:br/>
        <w:t xml:space="preserve">    // 4. 创建新节点</w:t>
        <w:br/>
        <w:t xml:space="preserve">    DNode *s = (DNode*)malloc(sizeof(DNode));</w:t>
        <w:br/>
        <w:t xml:space="preserve">    if (s == NULL) {</w:t>
        <w:br/>
        <w:t xml:space="preserve">        printf("内存分配失败\n");</w:t>
        <w:br/>
        <w:t xml:space="preserve">        return 0;</w:t>
        <w:br/>
        <w:t xml:space="preserve">    }</w:t>
        <w:br/>
        <w:t xml:space="preserve">    s-&gt;data = e;  // 新节点存入数据</w:t>
        <w:br/>
        <w:t xml:space="preserve">    </w:t>
        <w:br/>
        <w:t xml:space="preserve">    // 5. 插入核心操作（4步）</w:t>
        <w:br/>
        <w:t xml:space="preserve">    s-&gt;prior = p;              // 新节点的前驱指向p（第i-1个节点）</w:t>
        <w:br/>
        <w:t xml:space="preserve">    s-&gt;next = p-&gt;next;         // 新节点的后继指向p原来的后继</w:t>
        <w:br/>
        <w:t xml:space="preserve">    </w:t>
        <w:br/>
        <w:t xml:space="preserve">    if (p-&gt;next != NULL) {     // 如果p后面原来有节点</w:t>
        <w:br/>
        <w:t xml:space="preserve">        p-&gt;next-&gt;prior = s;    // 原来p的后继节点的前驱改为新节点</w:t>
        <w:br/>
        <w:t xml:space="preserve">    }</w:t>
        <w:br/>
        <w:t xml:space="preserve">    p-&gt;next = s;               // p的后继改为新节点</w:t>
        <w:br/>
        <w:t xml:space="preserve">    </w:t>
        <w:br/>
        <w:t xml:space="preserve">    return 1;  // 插入成功</w:t>
        <w:br/>
        <w:t>}</w:t>
        <w:br/>
        <w:t/>
        <w:br/>
        <w:t>// 打印双链表（用于测试）</w:t>
        <w:br/>
        <w:t>void PrintList(DLinkList L) {</w:t>
        <w:br/>
        <w:t xml:space="preserve">    DNode *p = L-&gt;next;  // 从第一个数据节点开始</w:t>
        <w:br/>
        <w:t xml:space="preserve">    if (p == NULL) {</w:t>
        <w:br/>
        <w:t xml:space="preserve">        printf("链表为空\n");</w:t>
        <w:br/>
        <w:t xml:space="preserve">        return;</w:t>
        <w:br/>
        <w:t xml:space="preserve">    }</w:t>
        <w:br/>
        <w:t xml:space="preserve">    printf("链表内容：");</w:t>
        <w:br/>
        <w:t xml:space="preserve">    while (p != NULL) {</w:t>
        <w:br/>
        <w:t xml:space="preserve">        printf("%d ", p-&gt;data);</w:t>
        <w:br/>
        <w:t xml:space="preserve">        p = p-&gt;next;</w:t>
        <w:br/>
        <w:t xml:space="preserve">    }</w:t>
        <w:br/>
        <w:t xml:space="preserve">    printf("\n");</w:t>
        <w:br/>
        <w:t>}</w:t>
        <w:br/>
        <w:t/>
        <w:br/>
        <w:t>// 主函数测试</w:t>
        <w:br/>
        <w:t>int main() {</w:t>
        <w:br/>
        <w:t xml:space="preserve">    DLinkList L = InitList();</w:t>
        <w:br/>
        <w:t xml:space="preserve">    </w:t>
        <w:br/>
        <w:t xml:space="preserve">    // 测试插入操作</w:t>
        <w:br/>
        <w:t xml:space="preserve">    ListInsert(L, 1, 10);  // 在第1个位置插入10</w:t>
        <w:br/>
        <w:t xml:space="preserve">    ListInsert(L, 2, 20);  // 在第2个位置插入20</w:t>
        <w:br/>
        <w:t xml:space="preserve">    ListInsert(L, 1, 5);   // 在第1个位置插入5</w:t>
        <w:br/>
        <w:t xml:space="preserve">    </w:t>
        <w:br/>
        <w:t xml:space="preserve">    PrintList(L);  // 输出结果：5 10 20</w:t>
        <w:br/>
        <w:t xml:space="preserve">    </w:t>
        <w:br/>
        <w:t xml:space="preserve">    return 0;</w:t>
        <w:br/>
        <w:t>}</w:t>
        <w:br/>
        <w:t xml:space="preserve">    </w:t>
        <w:br/>
      </w:r>
    </w:p>
    <w:bookmarkEnd w:id="119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https://www.yuque.com/u58675405/ilioez/roi7lsw55dumvg73#JipxC" TargetMode="External" Type="http://schemas.openxmlformats.org/officeDocument/2006/relationships/hyperlink"/><Relationship Id="rId5" Target="media/document_image_rId5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